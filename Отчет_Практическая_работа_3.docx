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3B52D">
      <w:pPr>
        <w:spacing w:after="0" w:line="240" w:lineRule="auto"/>
        <w:jc w:val="center"/>
      </w:pPr>
      <w:r>
        <w:rPr>
          <w:rFonts w:cs="Times New Roman"/>
          <w:b/>
        </w:rPr>
        <w:t>Практическая работа № 3</w:t>
      </w:r>
    </w:p>
    <w:p w14:paraId="12AC8806">
      <w:pPr>
        <w:spacing w:after="120" w:line="240" w:lineRule="auto"/>
        <w:jc w:val="center"/>
      </w:pPr>
      <w:r>
        <w:rPr>
          <w:rFonts w:cs="Times New Roman"/>
          <w:b/>
        </w:rPr>
        <w:t>ОБРАБОТЧИКИ СОБЫТИЙ</w:t>
      </w:r>
    </w:p>
    <w:p w14:paraId="537DE15A">
      <w:pPr>
        <w:spacing w:after="120"/>
        <w:jc w:val="both"/>
      </w:pPr>
      <w:r>
        <w:rPr>
          <w:rFonts w:cs="Times New Roman"/>
          <w:b/>
        </w:rPr>
        <w:t xml:space="preserve">Цель работы: </w:t>
      </w:r>
      <w:r>
        <w:rPr>
          <w:rFonts w:cs="Times New Roman"/>
        </w:rPr>
        <w:t>изучить основные способы обработки активации кнопки. Написать скрипт для подсчета количества нажатий на кнопку.</w:t>
      </w:r>
    </w:p>
    <w:p w14:paraId="7EF2A217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14:paraId="17F21FED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5231765" cy="6659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362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6F60">
      <w:pPr>
        <w:spacing w:after="120" w:line="240" w:lineRule="auto"/>
        <w:jc w:val="center"/>
      </w:pPr>
      <w:r>
        <w:rPr>
          <w:rFonts w:cs="Times New Roman"/>
        </w:rPr>
        <w:t>Рис. 3.1. Начальное состояние счетчика</w:t>
      </w:r>
    </w:p>
    <w:p w14:paraId="4D73C402">
      <w:r>
        <w:br w:type="page"/>
      </w:r>
    </w:p>
    <w:p w14:paraId="2CC6E691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5251450" cy="6659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687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DA1F">
      <w:pPr>
        <w:spacing w:after="120" w:line="240" w:lineRule="auto"/>
        <w:jc w:val="center"/>
      </w:pPr>
      <w:r>
        <w:rPr>
          <w:rFonts w:cs="Times New Roman"/>
        </w:rPr>
        <w:t>Рис. 3.2. Результат после нескольких нажатий на кнопку</w:t>
      </w:r>
    </w:p>
    <w:p w14:paraId="6DE4E0BD">
      <w:pPr>
        <w:spacing w:before="120" w:after="0"/>
        <w:jc w:val="both"/>
        <w:rPr>
          <w:rFonts w:cs="Times New Roman"/>
        </w:rPr>
      </w:pPr>
      <w:r>
        <w:rPr>
          <w:rFonts w:cs="Times New Roman"/>
          <w:b/>
        </w:rPr>
        <w:t xml:space="preserve">Вывод: </w:t>
      </w:r>
      <w:r>
        <w:rPr>
          <w:rFonts w:cs="Times New Roman"/>
        </w:rPr>
        <w:t>В результате практической работы были изучены основные способы обработки активации кнопки и реализован подсчет количества нажатий на кнопку.</w:t>
      </w:r>
    </w:p>
    <w:p w14:paraId="6F4CC523">
      <w:pPr>
        <w:spacing w:before="120" w:after="0"/>
        <w:jc w:val="both"/>
        <w:rPr>
          <w:rFonts w:cs="Times New Roman"/>
        </w:rPr>
      </w:pP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15AF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4CD10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B4804">
            <w:pPr>
              <w:spacing w:after="0"/>
              <w:ind w:firstLine="0"/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</w:t>
            </w:r>
            <w:r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6003D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2976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8E978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1C0FF">
            <w:pPr>
              <w:spacing w:after="0" w:line="240" w:lineRule="auto"/>
              <w:ind w:firstLine="0"/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8A590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74CDF4EB">
      <w:pPr>
        <w:spacing w:before="120" w:after="0"/>
        <w:jc w:val="both"/>
      </w:pPr>
    </w:p>
    <w:sectPr>
      <w:footerReference r:id="rId5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628FB">
    <w:pPr>
      <w:pStyle w:val="26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6579"/>
    <w:rsid w:val="00326F90"/>
    <w:rsid w:val="007B730D"/>
    <w:rsid w:val="00AA1D8D"/>
    <w:rsid w:val="00AD69EA"/>
    <w:rsid w:val="00B47730"/>
    <w:rsid w:val="00CB0664"/>
    <w:rsid w:val="00FC693F"/>
    <w:rsid w:val="71F4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259167-6A14-471F-8EF6-44F5ED0CAD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424</Characters>
  <Lines>3</Lines>
  <Paragraphs>1</Paragraphs>
  <TotalTime>0</TotalTime>
  <ScaleCrop>false</ScaleCrop>
  <LinksUpToDate>false</LinksUpToDate>
  <CharactersWithSpaces>477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WPS_1757848010</dc:creator>
  <dc:description>generated by python-docx</dc:description>
  <cp:lastModifiedBy>WPS_1757848010</cp:lastModifiedBy>
  <dcterms:modified xsi:type="dcterms:W3CDTF">2026-10-21T20:16:41Z</dcterms:modified>
  <dc:subject>изучить основные способы обработки активации кнопки. Написать скрипт для подсчета количества нажатий на кнопку.</dc:subject>
  <dc:title>Практическая работа № 3. ОБРАБОТЧИКИ СОБЫТИЙ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B1A595D3C7834832875BD1E6B36B227F_13</vt:lpwstr>
  </property>
</Properties>
</file>