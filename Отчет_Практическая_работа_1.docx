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02814D">
      <w:pPr>
        <w:spacing w:after="0" w:line="240" w:lineRule="auto"/>
        <w:jc w:val="center"/>
        <w:rPr>
          <w:lang w:val="ru-RU"/>
        </w:rPr>
      </w:pPr>
      <w:r>
        <w:rPr>
          <w:rFonts w:cs="Times New Roman"/>
          <w:b/>
          <w:lang w:val="ru-RU"/>
        </w:rPr>
        <w:t>Практическая работа № 1</w:t>
      </w:r>
    </w:p>
    <w:p w14:paraId="062D2D25">
      <w:pPr>
        <w:spacing w:after="120" w:line="240" w:lineRule="auto"/>
        <w:jc w:val="center"/>
        <w:rPr>
          <w:lang w:val="ru-RU"/>
        </w:rPr>
      </w:pPr>
      <w:r>
        <w:rPr>
          <w:rFonts w:cs="Times New Roman"/>
          <w:b/>
          <w:lang w:val="ru-RU"/>
        </w:rPr>
        <w:t xml:space="preserve">ИНТЕРФЕЙС </w:t>
      </w:r>
      <w:r>
        <w:rPr>
          <w:rFonts w:cs="Times New Roman"/>
          <w:b/>
        </w:rPr>
        <w:t>ANDROID</w:t>
      </w:r>
      <w:r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STUDIO</w:t>
      </w:r>
    </w:p>
    <w:p w14:paraId="7C51B428">
      <w:pPr>
        <w:spacing w:after="120"/>
        <w:jc w:val="both"/>
        <w:rPr>
          <w:lang w:val="ru-RU"/>
        </w:rPr>
      </w:pPr>
      <w:r>
        <w:rPr>
          <w:rFonts w:cs="Times New Roman"/>
          <w:b/>
          <w:lang w:val="ru-RU"/>
        </w:rPr>
        <w:t xml:space="preserve">Цель работы: </w:t>
      </w:r>
      <w:r>
        <w:rPr>
          <w:rFonts w:cs="Times New Roman"/>
          <w:lang w:val="ru-RU"/>
        </w:rPr>
        <w:t xml:space="preserve">знакомство с инструментами разработки </w:t>
      </w:r>
      <w:r>
        <w:rPr>
          <w:rFonts w:cs="Times New Roman"/>
        </w:rPr>
        <w:t>Android</w:t>
      </w:r>
      <w:r>
        <w:rPr>
          <w:rFonts w:cs="Times New Roman"/>
          <w:lang w:val="ru-RU"/>
        </w:rPr>
        <w:t xml:space="preserve">-приложений, с интерфейсом </w:t>
      </w:r>
      <w:r>
        <w:rPr>
          <w:rFonts w:cs="Times New Roman"/>
        </w:rPr>
        <w:t>Android</w:t>
      </w:r>
      <w:r>
        <w:rPr>
          <w:rFonts w:cs="Times New Roman"/>
          <w:lang w:val="ru-RU"/>
        </w:rPr>
        <w:t xml:space="preserve"> </w:t>
      </w:r>
      <w:r>
        <w:rPr>
          <w:rFonts w:cs="Times New Roman"/>
        </w:rPr>
        <w:t>Studio</w:t>
      </w:r>
      <w:r>
        <w:rPr>
          <w:rFonts w:cs="Times New Roman"/>
          <w:lang w:val="ru-RU"/>
        </w:rPr>
        <w:t>, содержанием проекта и основными элементами управления.</w:t>
      </w:r>
    </w:p>
    <w:p w14:paraId="023F2A72">
      <w:pPr>
        <w:spacing w:before="60" w:after="80" w:line="240" w:lineRule="auto"/>
        <w:jc w:val="center"/>
      </w:pPr>
      <w:r>
        <w:rPr>
          <w:rFonts w:cs="Times New Roman"/>
          <w:b/>
        </w:rPr>
        <w:t>Ход работы</w:t>
      </w:r>
    </w:p>
    <w:p w14:paraId="79F78D5D">
      <w:pPr>
        <w:spacing w:after="0" w:line="240" w:lineRule="auto"/>
        <w:jc w:val="center"/>
      </w:pPr>
      <w:r>
        <w:rPr>
          <w:lang w:val="ru-RU" w:eastAsia="ru-RU"/>
        </w:rPr>
        <w:drawing>
          <wp:inline distT="0" distB="0" distL="0" distR="0">
            <wp:extent cx="3465195" cy="5017770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98586" cy="506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5D8DF">
      <w:pPr>
        <w:spacing w:after="120" w:line="240" w:lineRule="auto"/>
        <w:jc w:val="center"/>
        <w:rPr>
          <w:lang w:val="ru-RU"/>
        </w:rPr>
      </w:pPr>
      <w:r>
        <w:rPr>
          <w:rFonts w:cs="Times New Roman"/>
          <w:lang w:val="ru-RU"/>
        </w:rPr>
        <w:t xml:space="preserve">Рис. 1.1. Результат запуска приложения на эмуляторе </w:t>
      </w:r>
      <w:r>
        <w:rPr>
          <w:rFonts w:cs="Times New Roman"/>
        </w:rPr>
        <w:t>Android</w:t>
      </w:r>
    </w:p>
    <w:p w14:paraId="0CD98DDF">
      <w:pPr>
        <w:spacing w:before="120" w:after="0"/>
        <w:jc w:val="both"/>
        <w:rPr>
          <w:rFonts w:cs="Times New Roman"/>
          <w:lang w:val="ru-RU"/>
        </w:rPr>
      </w:pPr>
      <w:r>
        <w:rPr>
          <w:rFonts w:cs="Times New Roman"/>
          <w:b/>
          <w:lang w:val="ru-RU"/>
        </w:rPr>
        <w:t xml:space="preserve">Вывод: </w:t>
      </w:r>
      <w:r>
        <w:rPr>
          <w:rFonts w:cs="Times New Roman"/>
          <w:lang w:val="ru-RU"/>
        </w:rPr>
        <w:t xml:space="preserve">В результате практической работы было произведено знакомство с инструментами разработки </w:t>
      </w:r>
      <w:r>
        <w:rPr>
          <w:rFonts w:cs="Times New Roman"/>
        </w:rPr>
        <w:t>Android</w:t>
      </w:r>
      <w:r>
        <w:rPr>
          <w:rFonts w:cs="Times New Roman"/>
          <w:lang w:val="ru-RU"/>
        </w:rPr>
        <w:t xml:space="preserve">-приложений, интерфейсом </w:t>
      </w:r>
      <w:r>
        <w:rPr>
          <w:rFonts w:cs="Times New Roman"/>
        </w:rPr>
        <w:t>Android</w:t>
      </w:r>
      <w:r>
        <w:rPr>
          <w:rFonts w:cs="Times New Roman"/>
          <w:lang w:val="ru-RU"/>
        </w:rPr>
        <w:t xml:space="preserve"> </w:t>
      </w:r>
      <w:r>
        <w:rPr>
          <w:rFonts w:cs="Times New Roman"/>
        </w:rPr>
        <w:t>Studio</w:t>
      </w:r>
      <w:r>
        <w:rPr>
          <w:rFonts w:cs="Times New Roman"/>
          <w:lang w:val="ru-RU"/>
        </w:rPr>
        <w:t>, содержанием проекта и основными элементами управления.</w:t>
      </w:r>
    </w:p>
    <w:p w14:paraId="08FC8328">
      <w:pPr>
        <w:spacing w:before="120" w:after="0"/>
        <w:jc w:val="both"/>
        <w:rPr>
          <w:rFonts w:cs="Times New Roman"/>
          <w:lang w:val="ru-RU"/>
        </w:rPr>
      </w:pPr>
    </w:p>
    <w:tbl>
      <w:tblPr>
        <w:tblStyle w:val="36"/>
        <w:tblW w:w="0" w:type="auto"/>
        <w:tblInd w:w="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2"/>
        <w:gridCol w:w="4365"/>
        <w:gridCol w:w="2858"/>
      </w:tblGrid>
      <w:tr w14:paraId="44F43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5B0AFC">
            <w:pPr>
              <w:spacing w:after="0"/>
              <w:ind w:firstLine="0"/>
              <w:rPr>
                <w:rFonts w:cs="Times New Roman"/>
                <w:color w:val="0D0D0D" w:themeColor="text1" w:themeTint="F2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cs="Times New Roman"/>
                <w:color w:val="0D0D0D" w:themeColor="text1" w:themeTint="F2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Выполнил</w:t>
            </w:r>
          </w:p>
        </w:tc>
        <w:tc>
          <w:tcPr>
            <w:tcW w:w="4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0E69FF">
            <w:pPr>
              <w:spacing w:after="0"/>
              <w:ind w:firstLine="0"/>
              <w:rPr>
                <w:rFonts w:hint="default" w:cs="Times New Roman"/>
                <w:color w:val="0D0D0D" w:themeColor="text1" w:themeTint="F2"/>
                <w:szCs w:val="28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cs="Times New Roman"/>
                <w:color w:val="0D0D0D" w:themeColor="text1" w:themeTint="F2"/>
                <w:szCs w:val="28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Стрельцова Марина Андреевна</w:t>
            </w:r>
            <w:bookmarkStart w:id="0" w:name="_GoBack"/>
            <w:bookmarkEnd w:id="0"/>
          </w:p>
        </w:tc>
        <w:tc>
          <w:tcPr>
            <w:tcW w:w="2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4AB953">
            <w:pPr>
              <w:spacing w:after="0"/>
              <w:rPr>
                <w:rFonts w:cs="Times New Roman"/>
                <w:color w:val="0D0D0D" w:themeColor="text1" w:themeTint="F2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w14:paraId="74FA7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3FFA55">
            <w:pPr>
              <w:spacing w:after="0"/>
              <w:ind w:firstLine="0"/>
              <w:rPr>
                <w:rFonts w:cs="Times New Roman"/>
                <w:color w:val="0D0D0D" w:themeColor="text1" w:themeTint="F2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cs="Times New Roman"/>
                <w:color w:val="0D0D0D" w:themeColor="text1" w:themeTint="F2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Проверил</w:t>
            </w:r>
          </w:p>
        </w:tc>
        <w:tc>
          <w:tcPr>
            <w:tcW w:w="4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2C019F">
            <w:pPr>
              <w:spacing w:after="0" w:line="240" w:lineRule="auto"/>
              <w:ind w:firstLine="0"/>
            </w:pPr>
            <w:r>
              <w:t>Елкин Николай Сергеевич</w:t>
            </w:r>
          </w:p>
        </w:tc>
        <w:tc>
          <w:tcPr>
            <w:tcW w:w="2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0542CE">
            <w:pPr>
              <w:spacing w:after="0"/>
              <w:rPr>
                <w:rFonts w:cs="Times New Roman"/>
                <w:color w:val="0D0D0D" w:themeColor="text1" w:themeTint="F2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</w:tbl>
    <w:p w14:paraId="7D8BA622">
      <w:pPr>
        <w:spacing w:before="120" w:after="0"/>
        <w:jc w:val="both"/>
        <w:rPr>
          <w:lang w:val="ru-RU"/>
        </w:rPr>
      </w:pPr>
    </w:p>
    <w:sectPr>
      <w:footerReference r:id="rId5" w:type="default"/>
      <w:pgSz w:w="11906" w:h="16838"/>
      <w:pgMar w:top="1134" w:right="850" w:bottom="1134" w:left="1701" w:header="567" w:footer="56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967A52">
    <w:pPr>
      <w:pStyle w:val="26"/>
      <w:jc w:val="center"/>
    </w:pPr>
    <w:r>
      <w:rPr>
        <w:rFonts w:cs="Times New Roman"/>
      </w:rPr>
      <w:fldChar w:fldCharType="begin"/>
    </w:r>
    <w:r>
      <w:rPr>
        <w:rFonts w:cs="Times New Roman"/>
      </w:rPr>
      <w:instrText xml:space="preserve">PAGE</w:instrText>
    </w:r>
    <w:r>
      <w:rPr>
        <w:rFonts w:cs="Times New Roman"/>
      </w:rPr>
      <w:fldChar w:fldCharType="separate"/>
    </w:r>
    <w:r>
      <w:rPr>
        <w:rFonts w:cs="Times New Roman"/>
      </w:rPr>
      <w:t>1</w:t>
    </w:r>
    <w:r>
      <w:rPr>
        <w:rFonts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62A5"/>
    <w:rsid w:val="00034616"/>
    <w:rsid w:val="0006063C"/>
    <w:rsid w:val="0015074B"/>
    <w:rsid w:val="0029639D"/>
    <w:rsid w:val="00326F90"/>
    <w:rsid w:val="007D6123"/>
    <w:rsid w:val="00AA1D8D"/>
    <w:rsid w:val="00B47730"/>
    <w:rsid w:val="00CB0664"/>
    <w:rsid w:val="00F1616F"/>
    <w:rsid w:val="00FC693F"/>
    <w:rsid w:val="0BC30405"/>
    <w:rsid w:val="1FB13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  <w:ind w:firstLine="709"/>
    </w:pPr>
    <w:rPr>
      <w:rFonts w:ascii="Times New Roman" w:hAnsi="Times New Roman" w:eastAsia="Times New Roman" w:cstheme="minorBidi"/>
      <w:sz w:val="28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after="120"/>
    </w:pPr>
  </w:style>
  <w:style w:type="paragraph" w:styleId="21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pPr>
      <w:ind w:firstLine="709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5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6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37">
    <w:name w:val="Верхний колонтитул Знак"/>
    <w:basedOn w:val="11"/>
    <w:link w:val="19"/>
    <w:qFormat/>
    <w:uiPriority w:val="99"/>
  </w:style>
  <w:style w:type="character" w:customStyle="1" w:styleId="38">
    <w:name w:val="Нижний колонтитул Знак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Заголовок 2 Знак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Заголовок 3 Знак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Заголовок Знак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Подзаголовок Знак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Основной текст Знак"/>
    <w:basedOn w:val="11"/>
    <w:link w:val="20"/>
    <w:qFormat/>
    <w:uiPriority w:val="99"/>
  </w:style>
  <w:style w:type="character" w:customStyle="1" w:styleId="47">
    <w:name w:val="Основной текст 2 Знак"/>
    <w:basedOn w:val="11"/>
    <w:link w:val="16"/>
    <w:qFormat/>
    <w:uiPriority w:val="99"/>
  </w:style>
  <w:style w:type="character" w:customStyle="1" w:styleId="48">
    <w:name w:val="Основной текст 3 Знак"/>
    <w:basedOn w:val="11"/>
    <w:link w:val="30"/>
    <w:qFormat/>
    <w:uiPriority w:val="99"/>
    <w:rPr>
      <w:sz w:val="16"/>
      <w:szCs w:val="16"/>
    </w:rPr>
  </w:style>
  <w:style w:type="character" w:customStyle="1" w:styleId="49">
    <w:name w:val="Текст макроса Знак"/>
    <w:basedOn w:val="11"/>
    <w:link w:val="21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Цитата 2 Знак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Заголовок 4 Знак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Заголовок 5 Знак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Заголовок 6 Знак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Заголовок 7 Знак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Заголовок 8 Знак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Заголовок 9 Знак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Выделенная цитата Знак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73C96EE-0236-46CC-8454-8E5C746A9F3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63</Words>
  <Characters>477</Characters>
  <Lines>3</Lines>
  <Paragraphs>1</Paragraphs>
  <TotalTime>2</TotalTime>
  <ScaleCrop>false</ScaleCrop>
  <LinksUpToDate>false</LinksUpToDate>
  <CharactersWithSpaces>530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WPS_1757848010</dc:creator>
  <dc:description>generated by python-docx</dc:description>
  <cp:lastModifiedBy>WPS_1757848010</cp:lastModifiedBy>
  <dcterms:modified xsi:type="dcterms:W3CDTF">2026-10-21T20:15:24Z</dcterms:modified>
  <dc:subject>знакомство с инструментами разработки Android-приложений, с интерфейсом Android Studio, содержанием проекта и основными элементами управления.</dc:subject>
  <dc:title>Практическая работа № 1. ИНТЕРФЕЙС ANDROID STUDIO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eyJoZGlkIjoiOTNiNDA1ZmFiMzgzZWEzYWUzNDM4OGZjM2RlZjFiMjciLCJ1c2VySWQiOiI4NDI0OTMwMDYxNTQifQ==</vt:lpwstr>
  </property>
  <property fmtid="{D5CDD505-2E9C-101B-9397-08002B2CF9AE}" pid="3" name="KSOProductBuildVer">
    <vt:lpwstr>1049-12.1.0.28485</vt:lpwstr>
  </property>
  <property fmtid="{D5CDD505-2E9C-101B-9397-08002B2CF9AE}" pid="4" name="ICV">
    <vt:lpwstr>CBCCE98763A246768474FDE396E649C4_13</vt:lpwstr>
  </property>
</Properties>
</file>